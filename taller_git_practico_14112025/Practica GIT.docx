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E3C70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val="es-EC"/>
        </w:rPr>
      </w:pPr>
      <w:r>
        <w:rPr>
          <w:rFonts w:asciiTheme="minorBidi" w:hAnsiTheme="minorBidi"/>
          <w:b/>
          <w:bCs/>
          <w:sz w:val="28"/>
          <w:szCs w:val="28"/>
          <w:lang w:val="es-EC"/>
        </w:rPr>
        <w:t xml:space="preserve">Ejercicios Prácticos de Git </w:t>
      </w:r>
      <w:r>
        <w:rPr>
          <w:rFonts w:asciiTheme="minorBidi" w:hAnsiTheme="minorBidi"/>
          <w:b/>
          <w:bCs/>
          <w:sz w:val="20"/>
          <w:szCs w:val="20"/>
          <w:lang w:val="es-EC"/>
        </w:rPr>
        <w:t xml:space="preserve">Tiempo: </w:t>
      </w:r>
      <w:r>
        <w:rPr>
          <w:rFonts w:asciiTheme="minorBidi" w:hAnsiTheme="minorBidi"/>
          <w:sz w:val="20"/>
          <w:szCs w:val="20"/>
          <w:lang w:val="es-EC"/>
        </w:rPr>
        <w:t>(1 hora)</w:t>
      </w:r>
    </w:p>
    <w:p w14:paraId="2346E8CE">
      <w:pPr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41716C5B">
      <w:pPr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1: Configuración e Inicialización (5 min)</w:t>
      </w:r>
    </w:p>
    <w:p w14:paraId="7479F28D">
      <w:pPr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3756A677">
      <w:pPr>
        <w:numPr>
          <w:ilvl w:val="0"/>
          <w:numId w:val="7"/>
        </w:numPr>
        <w:tabs>
          <w:tab w:val="left" w:pos="72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Configura Git con tu información:</w:t>
      </w:r>
    </w:p>
    <w:p w14:paraId="38426C34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config --global user.name "Tu Nombre"</w:t>
      </w:r>
    </w:p>
    <w:p w14:paraId="2619B104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git config --global user.email </w:t>
      </w:r>
      <w:r>
        <w:rPr>
          <w:rFonts w:asciiTheme="majorBidi" w:hAnsiTheme="majorBidi" w:cstheme="majorBidi"/>
          <w:sz w:val="20"/>
          <w:szCs w:val="20"/>
          <w:lang w:val="es-EC"/>
        </w:rPr>
        <w:fldChar w:fldCharType="begin"/>
      </w:r>
      <w:r>
        <w:rPr>
          <w:rFonts w:asciiTheme="majorBidi" w:hAnsiTheme="majorBidi" w:cstheme="majorBidi"/>
          <w:sz w:val="20"/>
          <w:szCs w:val="20"/>
          <w:lang w:val="es-EC"/>
        </w:rPr>
        <w:instrText xml:space="preserve">HYPERLINK "mailto:tu.email@ejemplo.com"</w:instrText>
      </w:r>
      <w:r>
        <w:rPr>
          <w:rFonts w:asciiTheme="majorBidi" w:hAnsiTheme="majorBidi" w:cstheme="majorBidi"/>
          <w:sz w:val="20"/>
          <w:szCs w:val="20"/>
          <w:lang w:val="es-EC"/>
        </w:rPr>
        <w:fldChar w:fldCharType="separate"/>
      </w:r>
      <w:r>
        <w:rPr>
          <w:rStyle w:val="20"/>
          <w:rFonts w:asciiTheme="majorBidi" w:hAnsiTheme="majorBidi" w:cstheme="majorBidi"/>
          <w:sz w:val="20"/>
          <w:szCs w:val="20"/>
          <w:lang w:val="es-EC"/>
        </w:rPr>
        <w:t>tu.email@ejemplo.com</w:t>
      </w:r>
      <w:r>
        <w:rPr>
          <w:rFonts w:asciiTheme="majorBidi" w:hAnsiTheme="majorBidi" w:cstheme="majorBidi"/>
          <w:sz w:val="20"/>
          <w:szCs w:val="20"/>
          <w:lang w:val="es-EC"/>
        </w:rPr>
        <w:fldChar w:fldCharType="end"/>
      </w:r>
    </w:p>
    <w:p w14:paraId="307D1A7B">
      <w:pPr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</w:p>
    <w:p w14:paraId="14DAEAF3">
      <w:pPr>
        <w:numPr>
          <w:ilvl w:val="0"/>
          <w:numId w:val="8"/>
        </w:numPr>
        <w:tabs>
          <w:tab w:val="left" w:pos="72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Inicializa el repositorio:</w:t>
      </w:r>
    </w:p>
    <w:p w14:paraId="0DA98416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cd java-microservices-app</w:t>
      </w:r>
    </w:p>
    <w:p w14:paraId="3B3D017B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init</w:t>
      </w:r>
    </w:p>
    <w:p w14:paraId="37FE912C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branch -m main</w:t>
      </w:r>
    </w:p>
    <w:p w14:paraId="6D2988E7">
      <w:pPr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</w:p>
    <w:p w14:paraId="72DFADBC">
      <w:pPr>
        <w:numPr>
          <w:ilvl w:val="0"/>
          <w:numId w:val="9"/>
        </w:numPr>
        <w:tabs>
          <w:tab w:val="left" w:pos="72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Verifica el estado:</w:t>
      </w:r>
    </w:p>
    <w:p w14:paraId="7429A87E">
      <w:pPr>
        <w:pBdr>
          <w:bottom w:val="single" w:color="auto" w:sz="12" w:space="1"/>
        </w:pBd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status</w:t>
      </w:r>
    </w:p>
    <w:p w14:paraId="5AE67EA1">
      <w:pPr>
        <w:pBdr>
          <w:bottom w:val="single" w:color="auto" w:sz="12" w:space="1"/>
        </w:pBdr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</w:p>
    <w:p w14:paraId="2B8687E6">
      <w:pPr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</w:p>
    <w:p w14:paraId="5512B8D6">
      <w:pPr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2: Primer Commit y .gitignore (5 min)</w:t>
      </w:r>
    </w:p>
    <w:p w14:paraId="71362BCC">
      <w:pPr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4A49D963">
      <w:pPr>
        <w:numPr>
          <w:ilvl w:val="0"/>
          <w:numId w:val="10"/>
        </w:numPr>
        <w:tabs>
          <w:tab w:val="left" w:pos="72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el .gitignore:</w:t>
      </w:r>
    </w:p>
    <w:p w14:paraId="6F65A74F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echo "target/</w:t>
      </w:r>
    </w:p>
    <w:p w14:paraId="29D06BB9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*.log</w:t>
      </w:r>
    </w:p>
    <w:p w14:paraId="3BC172F2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.DS_Store</w:t>
      </w:r>
    </w:p>
    <w:p w14:paraId="18C7A0C1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.idea/" &gt; .gitignore</w:t>
      </w:r>
    </w:p>
    <w:p w14:paraId="534EEDA1">
      <w:pPr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</w:p>
    <w:p w14:paraId="1EC9C3CC">
      <w:pPr>
        <w:numPr>
          <w:ilvl w:val="0"/>
          <w:numId w:val="11"/>
        </w:numPr>
        <w:tabs>
          <w:tab w:val="left" w:pos="72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Agrega archivos y haz el primer commit:</w:t>
      </w:r>
    </w:p>
    <w:p w14:paraId="7A5BE25F">
      <w:pPr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add .</w:t>
      </w:r>
    </w:p>
    <w:p w14:paraId="777DF933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</w:t>
      </w:r>
      <w:r>
        <w:rPr>
          <w:rFonts w:asciiTheme="minorBidi" w:hAnsiTheme="minorBidi"/>
          <w:sz w:val="20"/>
          <w:szCs w:val="20"/>
          <w:lang w:val="es-EC"/>
        </w:rPr>
        <w:t xml:space="preserve"> commit -m "Initial commit: Service A - User Management"</w:t>
      </w:r>
    </w:p>
    <w:p w14:paraId="59859844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sz w:val="20"/>
          <w:szCs w:val="20"/>
          <w:lang w:val="es-EC"/>
        </w:rPr>
        <w:tab/>
      </w:r>
    </w:p>
    <w:p w14:paraId="6BDCAD51">
      <w:pPr>
        <w:numPr>
          <w:ilvl w:val="0"/>
          <w:numId w:val="12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Verifica el historial:</w:t>
      </w:r>
    </w:p>
    <w:p w14:paraId="321E4A6E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log –oneline</w:t>
      </w:r>
    </w:p>
    <w:p w14:paraId="1A2B7ECA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  <w:lang w:val="es-EC"/>
        </w:rPr>
      </w:pPr>
    </w:p>
    <w:p w14:paraId="5BDD5B97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</w:p>
    <w:p w14:paraId="2667F90F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3: Creación del Service B en nueva rama (10 min)</w:t>
      </w:r>
    </w:p>
    <w:p w14:paraId="6160899A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</w:p>
    <w:p w14:paraId="33567549">
      <w:pPr>
        <w:numPr>
          <w:ilvl w:val="0"/>
          <w:numId w:val="13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una rama para el Service B:</w:t>
      </w:r>
    </w:p>
    <w:p w14:paraId="746F763E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checkout -b feature/product-service</w:t>
      </w:r>
    </w:p>
    <w:p w14:paraId="3308953E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</w:rPr>
      </w:pPr>
    </w:p>
    <w:p w14:paraId="12B7CFEE">
      <w:pPr>
        <w:numPr>
          <w:ilvl w:val="0"/>
          <w:numId w:val="14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la estructura del Service B:</w:t>
      </w:r>
    </w:p>
    <w:p w14:paraId="5B9F379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mkdir -p service-b-product-management/src/main/{java/com/example/productmanagement/{controller,model},resources}</w:t>
      </w:r>
    </w:p>
    <w:p w14:paraId="4AFA37F6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</w:rPr>
      </w:pPr>
    </w:p>
    <w:p w14:paraId="05A8789F">
      <w:pPr>
        <w:numPr>
          <w:ilvl w:val="0"/>
          <w:numId w:val="15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ProductManagementApplication.java:</w:t>
      </w:r>
    </w:p>
    <w:p w14:paraId="6878A81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// filepath: service-b-product-management/src/main/java/com/example/productmanagement/ProductManagementApplication.java</w:t>
      </w:r>
    </w:p>
    <w:p w14:paraId="77D5BB1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package com.example.productmanagement;</w:t>
      </w:r>
    </w:p>
    <w:p w14:paraId="5D768245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</w:p>
    <w:p w14:paraId="26707E1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org.springframework.boot.SpringApplication;</w:t>
      </w:r>
    </w:p>
    <w:p w14:paraId="1487A90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import org.springframework.boot.autoconfigure.SpringBootApplication;</w:t>
      </w:r>
    </w:p>
    <w:p w14:paraId="336CC60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@SpringBootApplication</w:t>
      </w:r>
    </w:p>
    <w:p w14:paraId="6EF64C9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public class ProductManagementApplication {</w:t>
      </w:r>
    </w:p>
    <w:p w14:paraId="79E435D5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public static void main(String[] args) {</w:t>
      </w:r>
    </w:p>
    <w:p w14:paraId="42F2207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</w:rPr>
        <w:t xml:space="preserve">        </w:t>
      </w:r>
      <w:r>
        <w:rPr>
          <w:rFonts w:asciiTheme="majorBidi" w:hAnsiTheme="majorBidi" w:cstheme="majorBidi"/>
          <w:sz w:val="20"/>
          <w:szCs w:val="20"/>
          <w:lang w:val="es-EC"/>
        </w:rPr>
        <w:t>SpringApplication.run(ProductManagementApplication.class, args);</w:t>
      </w:r>
    </w:p>
    <w:p w14:paraId="002D639E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}}</w:t>
      </w:r>
    </w:p>
    <w:p w14:paraId="3053F63B">
      <w:pPr>
        <w:numPr>
          <w:ilvl w:val="0"/>
          <w:numId w:val="16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Commit del Service B:</w:t>
      </w:r>
    </w:p>
    <w:p w14:paraId="7D56868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add service-b-product-management/</w:t>
      </w:r>
    </w:p>
    <w:p w14:paraId="26D3DE8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commit -m "feat: add product service structure"</w:t>
      </w:r>
    </w:p>
    <w:p w14:paraId="6D993B82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</w:rPr>
      </w:pPr>
    </w:p>
    <w:p w14:paraId="29402AC0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6E1C0A73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4: Desarrollo del ProductController (8 min)</w:t>
      </w:r>
    </w:p>
    <w:p w14:paraId="2FAAD2E4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</w:p>
    <w:p w14:paraId="68F52ABC">
      <w:pPr>
        <w:numPr>
          <w:ilvl w:val="0"/>
          <w:numId w:val="17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ProductoController.java:</w:t>
      </w:r>
    </w:p>
    <w:p w14:paraId="7E71C86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// filepath: service-b-product-management/src/main/java/com/example/productmanagement/controller/ProductoController.java</w:t>
      </w:r>
    </w:p>
    <w:p w14:paraId="6E22830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package com.example.productmanagement.controller;</w:t>
      </w:r>
    </w:p>
    <w:p w14:paraId="3D0A7D0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</w:p>
    <w:p w14:paraId="566BB116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org.springframework.http.ResponseEntity;</w:t>
      </w:r>
    </w:p>
    <w:p w14:paraId="7C758BA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org.springframework.web.bind.annotation.*;</w:t>
      </w:r>
    </w:p>
    <w:p w14:paraId="447A9C3E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java.util.HashMap;</w:t>
      </w:r>
    </w:p>
    <w:p w14:paraId="2EC8E0F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java.util.Map;</w:t>
      </w:r>
    </w:p>
    <w:p w14:paraId="6B6C74B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import java.util.concurrent.ConcurrentHashMap;</w:t>
      </w:r>
    </w:p>
    <w:p w14:paraId="3AC7A29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</w:p>
    <w:p w14:paraId="17B6828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@RestController</w:t>
      </w:r>
    </w:p>
    <w:p w14:paraId="4FB9796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@RequestMapping("/productos")</w:t>
      </w:r>
    </w:p>
    <w:p w14:paraId="1973963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public class ProductoController {</w:t>
      </w:r>
    </w:p>
    <w:p w14:paraId="0256E3D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</w:t>
      </w:r>
    </w:p>
    <w:p w14:paraId="666ED0F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private final Map&lt;String, String&gt; productInventory = new ConcurrentHashMap&lt;&gt;();</w:t>
      </w:r>
    </w:p>
    <w:p w14:paraId="445272C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@GetMapping</w:t>
      </w:r>
    </w:p>
    <w:p w14:paraId="2A0A5C9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public ResponseEntity&lt;Map&lt;String, String&gt;&gt; getAllProducts() {</w:t>
      </w:r>
    </w:p>
    <w:p w14:paraId="6A8DEE7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return ResponseEntity.ok(productInventory);</w:t>
      </w:r>
    </w:p>
    <w:p w14:paraId="6201D8C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7BE6B8D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5D4EDD4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@PostMapping</w:t>
      </w:r>
    </w:p>
    <w:p w14:paraId="358D169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public ResponseEntity&lt;String&gt; addProduct(@RequestBody Map&lt;String, String&gt; request) {</w:t>
      </w:r>
    </w:p>
    <w:p w14:paraId="00A942A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String productName = request.get("nombre");</w:t>
      </w:r>
    </w:p>
    <w:p w14:paraId="786DD9C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String productPrice = request.get("precio");</w:t>
      </w:r>
    </w:p>
    <w:p w14:paraId="294979F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productInventory.put(productName, productPrice);</w:t>
      </w:r>
    </w:p>
    <w:p w14:paraId="02D9051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</w:rPr>
        <w:t xml:space="preserve">        </w:t>
      </w:r>
      <w:r>
        <w:rPr>
          <w:rFonts w:asciiTheme="majorBidi" w:hAnsiTheme="majorBidi" w:cstheme="majorBidi"/>
          <w:sz w:val="20"/>
          <w:szCs w:val="20"/>
          <w:lang w:val="es-EC"/>
        </w:rPr>
        <w:t>return ResponseEntity.ok("Producto agregado: " + productName);</w:t>
      </w:r>
    </w:p>
    <w:p w14:paraId="5AA4658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}</w:t>
      </w:r>
    </w:p>
    <w:p w14:paraId="2821D8A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}</w:t>
      </w:r>
    </w:p>
    <w:p w14:paraId="27668A68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</w:p>
    <w:p w14:paraId="1EBCAD81">
      <w:pPr>
        <w:numPr>
          <w:ilvl w:val="0"/>
          <w:numId w:val="18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archivos de configuración:</w:t>
      </w:r>
    </w:p>
    <w:p w14:paraId="57C2A0C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# filepath: service-b-product-management/src/main/resources/application.properties</w:t>
      </w:r>
    </w:p>
    <w:p w14:paraId="609F8C2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server.port=8082</w:t>
      </w:r>
    </w:p>
    <w:p w14:paraId="63D15A8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spring.application.name=product-management-service</w:t>
      </w:r>
    </w:p>
    <w:p w14:paraId="3D1070B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logging.level.com.example.productmanagement=DEBUG</w:t>
      </w:r>
    </w:p>
    <w:p w14:paraId="5BA6AFAA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</w:rPr>
      </w:pPr>
    </w:p>
    <w:p w14:paraId="1B4E47F6">
      <w:pPr>
        <w:numPr>
          <w:ilvl w:val="0"/>
          <w:numId w:val="19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Commit de los cambios:</w:t>
      </w:r>
    </w:p>
    <w:p w14:paraId="623E6DA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add .</w:t>
      </w:r>
    </w:p>
    <w:p w14:paraId="07A6DB45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commit -m "feat: implement product controller with inventory management"</w:t>
      </w:r>
    </w:p>
    <w:p w14:paraId="4EB59CC3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52FA20FB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28CDB06A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5: Merge y Resolución de Conflictos (8 min)</w:t>
      </w:r>
    </w:p>
    <w:p w14:paraId="34221009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75F58E13">
      <w:pPr>
        <w:numPr>
          <w:ilvl w:val="0"/>
          <w:numId w:val="20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Regresa a main y crea conflicto intencional:</w:t>
      </w:r>
    </w:p>
    <w:p w14:paraId="535C0226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checkout main</w:t>
      </w:r>
    </w:p>
    <w:p w14:paraId="0BCB4978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echo "# Microservices Project - Banking System" &gt; README.md</w:t>
      </w:r>
    </w:p>
    <w:p w14:paraId="10CE3605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add README.md</w:t>
      </w:r>
    </w:p>
    <w:p w14:paraId="6858584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commit -m "docs: add main project documentation"</w:t>
      </w:r>
    </w:p>
    <w:p w14:paraId="02BA973F">
      <w:pPr>
        <w:numPr>
          <w:ilvl w:val="0"/>
          <w:numId w:val="21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Regresa a feature branch y crea conflicto:</w:t>
      </w:r>
    </w:p>
    <w:p w14:paraId="371C9A0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checkout feature/product-service</w:t>
      </w:r>
    </w:p>
    <w:p w14:paraId="5F4D22D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echo "# Java Microservices - Product Management" &gt; README.md</w:t>
      </w:r>
    </w:p>
    <w:p w14:paraId="2D3E12A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add README.md</w:t>
      </w:r>
    </w:p>
    <w:p w14:paraId="5B78753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commit -m "docs: add product service documentation"</w:t>
      </w:r>
    </w:p>
    <w:p w14:paraId="04735F1C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</w:p>
    <w:p w14:paraId="43F5CAA3">
      <w:pPr>
        <w:numPr>
          <w:ilvl w:val="0"/>
          <w:numId w:val="22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Intenta hacer merge:</w:t>
      </w:r>
    </w:p>
    <w:p w14:paraId="67223C9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checkout main</w:t>
      </w:r>
    </w:p>
    <w:p w14:paraId="71DAF5A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merge feature/product-service</w:t>
      </w:r>
    </w:p>
    <w:p w14:paraId="08D44BA4">
      <w:pPr>
        <w:tabs>
          <w:tab w:val="left" w:pos="6330"/>
        </w:tabs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3EA28D7">
      <w:pPr>
        <w:numPr>
          <w:ilvl w:val="0"/>
          <w:numId w:val="23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Resuelve el conflicto editando README.md:</w:t>
      </w:r>
    </w:p>
    <w:p w14:paraId="3B01C11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# Microservices Project - Banking System</w:t>
      </w:r>
    </w:p>
    <w:p w14:paraId="4D59C95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# Java Microservices - Product Management</w:t>
      </w:r>
    </w:p>
    <w:p w14:paraId="088D6EE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34E4C0D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## Services</w:t>
      </w:r>
    </w:p>
    <w:p w14:paraId="46C74DB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- Service A: User Management (Port 8081)</w:t>
      </w:r>
    </w:p>
    <w:p w14:paraId="1211AB4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- Service B: Product Management (Port 8082)</w:t>
      </w:r>
    </w:p>
    <w:p w14:paraId="1E5442B8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  <w:lang w:val="fr-FR"/>
        </w:rPr>
      </w:pPr>
    </w:p>
    <w:p w14:paraId="62F6C4F8">
      <w:pPr>
        <w:numPr>
          <w:ilvl w:val="0"/>
          <w:numId w:val="24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Completa el merge:</w:t>
      </w:r>
    </w:p>
    <w:p w14:paraId="3F8A9B6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add README.md</w:t>
      </w:r>
    </w:p>
    <w:p w14:paraId="36FFF44C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commit -m "merge: integrate product service with conflict resolution"</w:t>
      </w:r>
    </w:p>
    <w:p w14:paraId="29D54C1F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035D03F6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438C9D37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6: Mejoras y Stash (8 min)</w:t>
      </w:r>
    </w:p>
    <w:p w14:paraId="67C0F742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</w:p>
    <w:p w14:paraId="04782791">
      <w:pPr>
        <w:numPr>
          <w:ilvl w:val="0"/>
          <w:numId w:val="25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Modifica UsuarioController para agregar validaciones:</w:t>
      </w:r>
    </w:p>
    <w:p w14:paraId="7F3B8CD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// filepath: service-a-user-management/src/main/java/com/example/usermanagement/controller/UsuarioController.java</w:t>
      </w:r>
    </w:p>
    <w:p w14:paraId="2A97AC1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// ...existing code...</w:t>
      </w:r>
    </w:p>
    <w:p w14:paraId="17B2A66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@PostMapping</w:t>
      </w:r>
    </w:p>
    <w:p w14:paraId="3BA7B84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public ResponseEntity&lt;String&gt; createUsuario(@RequestBody String usuario) {</w:t>
      </w:r>
    </w:p>
    <w:p w14:paraId="2C547DD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if (usuario == null || usuario.trim().isEmpty()) {</w:t>
      </w:r>
    </w:p>
    <w:p w14:paraId="406C6DF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</w:t>
      </w:r>
      <w:r>
        <w:rPr>
          <w:rFonts w:asciiTheme="majorBidi" w:hAnsiTheme="majorBidi" w:cstheme="majorBidi"/>
          <w:sz w:val="20"/>
          <w:szCs w:val="20"/>
          <w:lang w:val="es-EC"/>
        </w:rPr>
        <w:t>return ResponseEntity.badRequest().body("El nombre de usuario no puede estar vacío");</w:t>
      </w:r>
    </w:p>
    <w:p w14:paraId="1AC41DF6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    }</w:t>
      </w:r>
    </w:p>
    <w:p w14:paraId="70BE2FC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    usuarios.add(usuario.trim());</w:t>
      </w:r>
    </w:p>
    <w:p w14:paraId="4B3C7F3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    return ResponseEntity.ok("Usuario creado exitosamente: " + usuario);</w:t>
      </w:r>
    </w:p>
    <w:p w14:paraId="6AEA818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 xml:space="preserve">    }</w:t>
      </w:r>
    </w:p>
    <w:p w14:paraId="178E0B5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// ...existing code...</w:t>
      </w:r>
    </w:p>
    <w:p w14:paraId="6D13ECF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</w:p>
    <w:p w14:paraId="3B6AD41A">
      <w:pPr>
        <w:numPr>
          <w:ilvl w:val="0"/>
          <w:numId w:val="26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Guarda cambios temporales con stash:</w:t>
      </w:r>
    </w:p>
    <w:p w14:paraId="217B65C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stash push -m "work in progress: adding user validations"</w:t>
      </w:r>
    </w:p>
    <w:p w14:paraId="625CD485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0FD5344E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  <w:t>Antes de guardar cambios a stash primer se hizo commit de la clase UsuarioController que no existia</w:t>
      </w:r>
    </w:p>
    <w:p w14:paraId="1264C890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  <w:t>Luego se aplico las validaciones</w:t>
      </w:r>
    </w:p>
    <w:p w14:paraId="6EF1945B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  <w:t>Se realizo el cambio temporal con stash</w:t>
      </w:r>
    </w:p>
    <w:p w14:paraId="441B9B7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777278BC">
      <w:pPr>
        <w:numPr>
          <w:ilvl w:val="0"/>
          <w:numId w:val="27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Crea hotfix branch:</w:t>
      </w:r>
    </w:p>
    <w:p w14:paraId="3D85FF62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checkout -b hotfix/port-configuration</w:t>
      </w:r>
    </w:p>
    <w:p w14:paraId="13A6EDC9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  <w:lang w:val="fr-FR"/>
        </w:rPr>
      </w:pPr>
    </w:p>
    <w:p w14:paraId="2E03F521">
      <w:pPr>
        <w:numPr>
          <w:ilvl w:val="0"/>
          <w:numId w:val="28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Corrige configuración de puerto:</w:t>
      </w:r>
    </w:p>
    <w:p w14:paraId="28461B0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# filepath: service-a-user-management/src/main/resources/application.properties</w:t>
      </w:r>
    </w:p>
    <w:p w14:paraId="2487AC9E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server.port=8081</w:t>
      </w:r>
    </w:p>
    <w:p w14:paraId="03F5F16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spring.application.name=user-management-service</w:t>
      </w:r>
    </w:p>
    <w:p w14:paraId="0D3AEB9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# Remove database configurations for now</w:t>
      </w:r>
    </w:p>
    <w:p w14:paraId="5D7CB8D9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logging.level.com.example.usermanagement=INFO</w:t>
      </w:r>
    </w:p>
    <w:p w14:paraId="55A09941">
      <w:pP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  <w:lang w:val="fr-FR"/>
        </w:rPr>
      </w:pPr>
    </w:p>
    <w:p w14:paraId="75A07D01">
      <w:pPr>
        <w:numPr>
          <w:ilvl w:val="0"/>
          <w:numId w:val="29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Commit del hotfix:</w:t>
      </w:r>
    </w:p>
    <w:p w14:paraId="4F04A04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add .</w:t>
      </w:r>
    </w:p>
    <w:p w14:paraId="28E87E2F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commit -m "fix: remove database config causing startup issues"</w:t>
      </w:r>
    </w:p>
    <w:p w14:paraId="54281BC1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inorBidi" w:hAnsiTheme="minorBidi"/>
          <w:sz w:val="20"/>
          <w:szCs w:val="20"/>
        </w:rPr>
      </w:pPr>
    </w:p>
    <w:p w14:paraId="068E6E49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050D3805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2ABB49BC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4"/>
          <w:szCs w:val="24"/>
          <w:lang w:val="es-EC"/>
        </w:rPr>
      </w:pPr>
      <w:r>
        <w:rPr>
          <w:rFonts w:asciiTheme="minorBidi" w:hAnsiTheme="minorBidi"/>
          <w:b/>
          <w:bCs/>
          <w:sz w:val="24"/>
          <w:szCs w:val="24"/>
          <w:lang w:val="es-EC"/>
        </w:rPr>
        <w:t>Ejercicio 7: Aplicar Stash y Cherry-pick (8 min)</w:t>
      </w:r>
    </w:p>
    <w:p w14:paraId="6EDFF45B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2004DCFE">
      <w:pPr>
        <w:numPr>
          <w:ilvl w:val="0"/>
          <w:numId w:val="30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Merge hotfix a main:</w:t>
      </w:r>
    </w:p>
    <w:p w14:paraId="2C87054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s-EC"/>
        </w:rPr>
      </w:pPr>
      <w:r>
        <w:rPr>
          <w:rFonts w:asciiTheme="majorBidi" w:hAnsiTheme="majorBidi" w:cstheme="majorBidi"/>
          <w:sz w:val="20"/>
          <w:szCs w:val="20"/>
          <w:lang w:val="es-EC"/>
        </w:rPr>
        <w:t>git checkout main</w:t>
      </w:r>
    </w:p>
    <w:p w14:paraId="7F422A64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merge hotfix/port-configuration</w:t>
      </w:r>
    </w:p>
    <w:p w14:paraId="5F2FB1D6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  <w:lang w:val="fr-FR"/>
        </w:rPr>
      </w:pPr>
    </w:p>
    <w:p w14:paraId="2D4BADCB">
      <w:pPr>
        <w:numPr>
          <w:ilvl w:val="0"/>
          <w:numId w:val="31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Recupera el trabajo guardado:</w:t>
      </w:r>
    </w:p>
    <w:p w14:paraId="616C3DC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stash list</w:t>
      </w:r>
    </w:p>
    <w:p w14:paraId="64C35FE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sz w:val="20"/>
          <w:szCs w:val="20"/>
          <w:lang w:val="en-US"/>
        </w:rPr>
        <w:t>git stash apply stash@{0}</w:t>
      </w:r>
    </w:p>
    <w:p w14:paraId="289A9C1B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  <w:lang w:val="fr-FR"/>
        </w:rPr>
      </w:pPr>
    </w:p>
    <w:p w14:paraId="799EB301">
      <w:pPr>
        <w:numPr>
          <w:ilvl w:val="0"/>
          <w:numId w:val="32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Commit las validaciones:</w:t>
      </w:r>
    </w:p>
    <w:p w14:paraId="49A26FF8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git add .</w:t>
      </w:r>
    </w:p>
    <w:p w14:paraId="6C1244AD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commit -m "feat: add input validation to user creation"</w:t>
      </w:r>
    </w:p>
    <w:p w14:paraId="587091AC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4446CE03">
      <w:pPr>
        <w:numPr>
          <w:ilvl w:val="0"/>
          <w:numId w:val="33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t>Cherry-pick del hotfix a feature branch:</w:t>
      </w:r>
    </w:p>
    <w:p w14:paraId="5E6D4CA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checkout feature/product-service</w:t>
      </w:r>
    </w:p>
    <w:p w14:paraId="5979F001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cherry-pick main~1</w:t>
      </w:r>
    </w:p>
    <w:p w14:paraId="0A216FD0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6500EC5B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 w:cstheme="majorBidi"/>
          <w:sz w:val="20"/>
          <w:szCs w:val="20"/>
          <w:highlight w:val="yellow"/>
          <w:lang w:val="en-US"/>
        </w:rPr>
        <w:t>Error:</w:t>
      </w:r>
    </w:p>
    <w:p w14:paraId="2903A9C5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→ git cherry-pick main~1</w:t>
      </w:r>
    </w:p>
    <w:p w14:paraId="10DD278B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CONFLICT (modify/delete): service-a-user-management/src/main/resources/application.properties deleted in HEAD and modified in 208771d (fix: remove database config causing startup issues).  Version 208771d (fix: remove database config causing startup issues) of service-a-user-management/src/main/resources/application.properties left in tree.</w:t>
      </w:r>
    </w:p>
    <w:p w14:paraId="3B870197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error: could not apply 208771d... fix: remove database config causing startup issues</w:t>
      </w:r>
    </w:p>
    <w:p w14:paraId="0A6E7D0B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After resolving the conflicts, mark them with</w:t>
      </w:r>
    </w:p>
    <w:p w14:paraId="25536DBC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"git add/rm &lt;pathspec&gt;", then run</w:t>
      </w:r>
    </w:p>
    <w:p w14:paraId="4916497A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"git cherry-pick --continue".</w:t>
      </w:r>
    </w:p>
    <w:p w14:paraId="5725A949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You can instead skip this commit with "git cherry-pick --skip".</w:t>
      </w:r>
    </w:p>
    <w:p w14:paraId="4A312110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To abort and get back to the state before "git cherry-pick",</w:t>
      </w:r>
    </w:p>
    <w:p w14:paraId="03BBC0E2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run "git cherry-pick --abort".</w:t>
      </w:r>
    </w:p>
    <w:p w14:paraId="5C7A0C3D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>hint: Disable this message with "git config set advice.mergeConflict false"</w:t>
      </w:r>
    </w:p>
    <w:p w14:paraId="6AC9BB33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</w:p>
    <w:p w14:paraId="4E7CAC53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hint="default" w:asciiTheme="majorBidi" w:hAnsiTheme="majorBidi"/>
          <w:sz w:val="20"/>
          <w:szCs w:val="20"/>
          <w:highlight w:val="yellow"/>
          <w:lang w:val="en-US"/>
        </w:rPr>
        <w:t xml:space="preserve">Solucion </w:t>
      </w:r>
    </w:p>
    <w:p w14:paraId="4921B1D0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en-US"/>
        </w:rPr>
      </w:pPr>
      <w:r>
        <w:rPr>
          <w:rFonts w:ascii="Courier" w:hAnsi="Courier" w:eastAsia="Courier" w:cs="Courier"/>
          <w:i w:val="0"/>
          <w:iCs w:val="0"/>
          <w:caps w:val="0"/>
          <w:color w:val="7A7E85"/>
          <w:spacing w:val="0"/>
          <w:sz w:val="18"/>
          <w:szCs w:val="18"/>
          <w:bdr w:val="single" w:color="C0C1C6" w:sz="2" w:space="0"/>
          <w:shd w:val="clear" w:fill="1E1F22"/>
        </w:rPr>
        <w:t># El archivo ya está en el árbol de trabajo con las modificaciones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sz w:val="18"/>
          <w:szCs w:val="18"/>
          <w:bdr w:val="single" w:color="C0C1C6" w:sz="2" w:space="0"/>
          <w:shd w:val="clear" w:fill="1E1F22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7A7E85"/>
          <w:spacing w:val="0"/>
          <w:sz w:val="18"/>
          <w:szCs w:val="18"/>
          <w:bdr w:val="single" w:color="C0C1C6" w:sz="2" w:space="0"/>
          <w:shd w:val="clear" w:fill="1E1F22"/>
        </w:rPr>
        <w:t># Solo necesitas agregarlo al staging area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sz w:val="18"/>
          <w:szCs w:val="18"/>
          <w:bdr w:val="single" w:color="C0C1C6" w:sz="2" w:space="0"/>
          <w:shd w:val="clear" w:fill="1E1F22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F8E6D"/>
          <w:spacing w:val="0"/>
          <w:sz w:val="18"/>
          <w:szCs w:val="18"/>
          <w:bdr w:val="single" w:color="C0C1C6" w:sz="2" w:space="0"/>
          <w:shd w:val="clear" w:fill="1E1F22"/>
        </w:rPr>
        <w:t>git</w:t>
      </w:r>
      <w:r>
        <w:rPr>
          <w:rFonts w:hint="default" w:ascii="Courier" w:hAnsi="Courier" w:eastAsia="Courier" w:cs="Courier"/>
          <w:i w:val="0"/>
          <w:iCs w:val="0"/>
          <w:caps w:val="0"/>
          <w:color w:val="BCBEC3"/>
          <w:spacing w:val="0"/>
          <w:sz w:val="18"/>
          <w:szCs w:val="18"/>
          <w:bdr w:val="single" w:color="C0C1C6" w:sz="2" w:space="0"/>
          <w:shd w:val="clear" w:fill="1E1F22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6AAB73"/>
          <w:spacing w:val="0"/>
          <w:sz w:val="18"/>
          <w:szCs w:val="18"/>
          <w:bdr w:val="single" w:color="C0C1C6" w:sz="2" w:space="0"/>
          <w:shd w:val="clear" w:fill="1E1F22"/>
        </w:rPr>
        <w:t>add</w:t>
      </w:r>
      <w:r>
        <w:rPr>
          <w:rFonts w:hint="default" w:ascii="Courier" w:hAnsi="Courier" w:eastAsia="Courier" w:cs="Courier"/>
          <w:i w:val="0"/>
          <w:iCs w:val="0"/>
          <w:caps w:val="0"/>
          <w:color w:val="BCBEC3"/>
          <w:spacing w:val="0"/>
          <w:sz w:val="18"/>
          <w:szCs w:val="18"/>
          <w:bdr w:val="single" w:color="C0C1C6" w:sz="2" w:space="0"/>
          <w:shd w:val="clear" w:fill="1E1F22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6AAB73"/>
          <w:spacing w:val="0"/>
          <w:sz w:val="18"/>
          <w:szCs w:val="18"/>
          <w:bdr w:val="single" w:color="C0C1C6" w:sz="2" w:space="0"/>
          <w:shd w:val="clear" w:fill="1E1F22"/>
        </w:rPr>
        <w:t>service-a-user-management/src/main/resources/application.properties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sz w:val="18"/>
          <w:szCs w:val="18"/>
          <w:bdr w:val="single" w:color="C0C1C6" w:sz="2" w:space="0"/>
          <w:shd w:val="clear" w:fill="1E1F22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sz w:val="18"/>
          <w:szCs w:val="18"/>
          <w:bdr w:val="single" w:color="C0C1C6" w:sz="2" w:space="0"/>
          <w:shd w:val="clear" w:fill="1E1F22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7A7E85"/>
          <w:spacing w:val="0"/>
          <w:sz w:val="18"/>
          <w:szCs w:val="18"/>
          <w:bdr w:val="single" w:color="C0C1C6" w:sz="2" w:space="0"/>
          <w:shd w:val="clear" w:fill="1E1F22"/>
        </w:rPr>
        <w:t># Continuar con el cherry-pick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sz w:val="18"/>
          <w:szCs w:val="18"/>
          <w:bdr w:val="single" w:color="C0C1C6" w:sz="2" w:space="0"/>
          <w:shd w:val="clear" w:fill="1E1F22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F8E6D"/>
          <w:spacing w:val="0"/>
          <w:sz w:val="18"/>
          <w:szCs w:val="18"/>
          <w:bdr w:val="single" w:color="C0C1C6" w:sz="2" w:space="0"/>
          <w:shd w:val="clear" w:fill="1E1F22"/>
        </w:rPr>
        <w:t>git</w:t>
      </w:r>
      <w:r>
        <w:rPr>
          <w:rFonts w:hint="default" w:ascii="Courier" w:hAnsi="Courier" w:eastAsia="Courier" w:cs="Courier"/>
          <w:i w:val="0"/>
          <w:iCs w:val="0"/>
          <w:caps w:val="0"/>
          <w:color w:val="BCBEC3"/>
          <w:spacing w:val="0"/>
          <w:sz w:val="18"/>
          <w:szCs w:val="18"/>
          <w:bdr w:val="single" w:color="C0C1C6" w:sz="2" w:space="0"/>
          <w:shd w:val="clear" w:fill="1E1F22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6AAB73"/>
          <w:spacing w:val="0"/>
          <w:sz w:val="18"/>
          <w:szCs w:val="18"/>
          <w:bdr w:val="single" w:color="C0C1C6" w:sz="2" w:space="0"/>
          <w:shd w:val="clear" w:fill="1E1F22"/>
        </w:rPr>
        <w:t>cherry-pick</w:t>
      </w:r>
      <w:r>
        <w:rPr>
          <w:rFonts w:hint="default" w:ascii="Courier" w:hAnsi="Courier" w:eastAsia="Courier" w:cs="Courier"/>
          <w:i w:val="0"/>
          <w:iCs w:val="0"/>
          <w:caps w:val="0"/>
          <w:color w:val="BCBEC3"/>
          <w:spacing w:val="0"/>
          <w:sz w:val="18"/>
          <w:szCs w:val="18"/>
          <w:bdr w:val="single" w:color="C0C1C6" w:sz="2" w:space="0"/>
          <w:shd w:val="clear" w:fill="1E1F22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6AAB73"/>
          <w:spacing w:val="0"/>
          <w:sz w:val="18"/>
          <w:szCs w:val="18"/>
          <w:bdr w:val="single" w:color="C0C1C6" w:sz="2" w:space="0"/>
          <w:shd w:val="clear" w:fill="1E1F22"/>
        </w:rPr>
        <w:t>--continue</w:t>
      </w:r>
    </w:p>
    <w:p w14:paraId="2ABE58E6">
      <w:pPr>
        <w:pBdr>
          <w:bottom w:val="single" w:color="auto" w:sz="12" w:space="1"/>
        </w:pBd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274A1F2B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024704D2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Ejercicio 8: Testing y Push (8 min)</w:t>
      </w:r>
    </w:p>
    <w:p w14:paraId="62014328">
      <w:pPr>
        <w:tabs>
          <w:tab w:val="left" w:pos="6330"/>
        </w:tabs>
        <w:spacing w:after="0" w:line="240" w:lineRule="auto"/>
        <w:rPr>
          <w:rFonts w:asciiTheme="minorBidi" w:hAnsiTheme="minorBidi"/>
          <w:b/>
          <w:bCs/>
          <w:sz w:val="20"/>
          <w:szCs w:val="20"/>
          <w:lang w:val="es-EC"/>
        </w:rPr>
      </w:pPr>
    </w:p>
    <w:p w14:paraId="7990A874">
      <w:pPr>
        <w:numPr>
          <w:ilvl w:val="0"/>
          <w:numId w:val="34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Prueba ambos servicios:</w:t>
      </w:r>
    </w:p>
    <w:p w14:paraId="14EBF97A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# Terminal 1 - Service A</w:t>
      </w:r>
    </w:p>
    <w:p w14:paraId="3BCE86E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cd service-a-user-management</w:t>
      </w:r>
    </w:p>
    <w:p w14:paraId="10A8046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mvn spring-boot:run</w:t>
      </w:r>
    </w:p>
    <w:p w14:paraId="3EA57A7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# Terminal 2 - Service B  </w:t>
      </w:r>
    </w:p>
    <w:p w14:paraId="6D576B6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cd service-b-product-management</w:t>
      </w:r>
    </w:p>
    <w:p w14:paraId="1E693B67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mvn spring-boot:run</w:t>
      </w:r>
    </w:p>
    <w:p w14:paraId="43BF9A86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48CBC92A">
      <w:pPr>
        <w:numPr>
          <w:ilvl w:val="0"/>
          <w:numId w:val="35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Testa con curl:</w:t>
      </w:r>
    </w:p>
    <w:p w14:paraId="5A88CD2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# Test Service A</w:t>
      </w:r>
    </w:p>
    <w:p w14:paraId="4D3237F0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curl -X POST http://localhost:8081/usuarios -H "Content-Type: application/json" -d '"Juan Perez"'</w:t>
      </w:r>
    </w:p>
    <w:p w14:paraId="0EBAA1AC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hint="default" w:asciiTheme="majorBidi" w:hAnsiTheme="majorBidi"/>
          <w:sz w:val="20"/>
          <w:szCs w:val="20"/>
          <w:highlight w:val="yellow"/>
        </w:rPr>
        <w:t>Usuario creado: "Juan Perez"["\"Juan Perez\""]</w:t>
      </w:r>
    </w:p>
    <w:p w14:paraId="1A98E0E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curl </w:t>
      </w:r>
      <w:r>
        <w:rPr>
          <w:rFonts w:asciiTheme="majorBidi" w:hAnsiTheme="majorBidi" w:cstheme="majorBidi"/>
          <w:sz w:val="20"/>
          <w:szCs w:val="20"/>
        </w:rPr>
        <w:fldChar w:fldCharType="begin"/>
      </w:r>
      <w:r>
        <w:rPr>
          <w:rFonts w:asciiTheme="majorBidi" w:hAnsiTheme="majorBidi" w:cstheme="majorBidi"/>
          <w:sz w:val="20"/>
          <w:szCs w:val="20"/>
        </w:rPr>
        <w:instrText xml:space="preserve"> HYPERLINK "http://localhost:8081/usuarios" </w:instrText>
      </w:r>
      <w:r>
        <w:rPr>
          <w:rFonts w:asciiTheme="majorBidi" w:hAnsiTheme="majorBidi" w:cstheme="majorBidi"/>
          <w:sz w:val="20"/>
          <w:szCs w:val="20"/>
        </w:rPr>
        <w:fldChar w:fldCharType="separate"/>
      </w:r>
      <w:r>
        <w:rPr>
          <w:rStyle w:val="20"/>
          <w:rFonts w:asciiTheme="majorBidi" w:hAnsiTheme="majorBidi" w:cstheme="majorBidi"/>
          <w:sz w:val="20"/>
          <w:szCs w:val="20"/>
        </w:rPr>
        <w:t>http://localhost:8081/usuarios</w:t>
      </w:r>
      <w:r>
        <w:rPr>
          <w:rFonts w:asciiTheme="majorBidi" w:hAnsiTheme="majorBidi" w:cstheme="majorBidi"/>
          <w:sz w:val="20"/>
          <w:szCs w:val="20"/>
        </w:rPr>
        <w:fldChar w:fldCharType="end"/>
      </w:r>
    </w:p>
    <w:p w14:paraId="1C5EEF45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hint="default" w:asciiTheme="majorBidi" w:hAnsiTheme="majorBidi"/>
          <w:sz w:val="20"/>
          <w:szCs w:val="20"/>
          <w:highlight w:val="yellow"/>
        </w:rPr>
        <w:t>["\"Juan Perez\""]</w:t>
      </w:r>
      <w:bookmarkStart w:id="0" w:name="_GoBack"/>
      <w:bookmarkEnd w:id="0"/>
    </w:p>
    <w:p w14:paraId="70E60693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75F9F621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</w:p>
    <w:p w14:paraId="116450DE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# Test Service B</w:t>
      </w:r>
    </w:p>
    <w:p w14:paraId="507F184F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Fonts w:asciiTheme="majorBidi" w:hAnsiTheme="majorBidi" w:cstheme="majorBidi"/>
          <w:sz w:val="20"/>
          <w:szCs w:val="20"/>
          <w:lang w:val="fr-FR"/>
        </w:rPr>
        <w:t>curl -X POST http://localhost:8082/productos -H "Content-Type: application/json" -d '{"nombre":"Laptop","precio":"1200"}'</w:t>
      </w:r>
    </w:p>
    <w:p w14:paraId="1FFB6097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fr-FR"/>
        </w:rPr>
      </w:pPr>
      <w:r>
        <w:rPr>
          <w:rFonts w:hint="default" w:asciiTheme="majorBidi" w:hAnsiTheme="majorBidi"/>
          <w:sz w:val="20"/>
          <w:szCs w:val="20"/>
          <w:highlight w:val="yellow"/>
          <w:lang w:val="fr-FR"/>
        </w:rPr>
        <w:t>curl -X POST http://localhost:8082/productos -H "Content-Type: application/json" -d '{"nombre":"Laptop","precio":1200,"descripcion":"Laptop de alta gama","stock":10}'</w:t>
      </w:r>
    </w:p>
    <w:p w14:paraId="7E7343B4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fr-FR"/>
        </w:rPr>
      </w:pPr>
      <w:r>
        <w:rPr>
          <w:rFonts w:hint="default" w:asciiTheme="majorBidi" w:hAnsiTheme="majorBidi"/>
          <w:sz w:val="20"/>
          <w:szCs w:val="20"/>
          <w:highlight w:val="yellow"/>
          <w:lang w:val="fr-FR"/>
        </w:rPr>
        <w:t>{"id":4,"nombre":"Laptop","precio":1200.0,"descripcion":"Laptop de alta gama","stock":10}</w:t>
      </w:r>
    </w:p>
    <w:p w14:paraId="22919479">
      <w:pPr>
        <w:tabs>
          <w:tab w:val="left" w:pos="6330"/>
        </w:tabs>
        <w:spacing w:after="0" w:line="240" w:lineRule="auto"/>
        <w:ind w:left="360"/>
        <w:rPr>
          <w:rFonts w:hint="default" w:asciiTheme="majorBidi" w:hAnsiTheme="majorBidi"/>
          <w:sz w:val="20"/>
          <w:szCs w:val="20"/>
          <w:highlight w:val="yellow"/>
          <w:lang w:val="fr-FR"/>
        </w:rPr>
      </w:pPr>
    </w:p>
    <w:p w14:paraId="39468BE6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curl </w:t>
      </w:r>
      <w:r>
        <w:fldChar w:fldCharType="begin"/>
      </w:r>
      <w:r>
        <w:instrText xml:space="preserve"> HYPERLINK "http://localhost:8082/productos" </w:instrText>
      </w:r>
      <w:r>
        <w:fldChar w:fldCharType="separate"/>
      </w:r>
      <w:r>
        <w:rPr>
          <w:rStyle w:val="20"/>
          <w:rFonts w:asciiTheme="majorBidi" w:hAnsiTheme="majorBidi" w:cstheme="majorBidi"/>
          <w:sz w:val="20"/>
          <w:szCs w:val="20"/>
        </w:rPr>
        <w:t>http://localhost:8082/productos</w:t>
      </w:r>
      <w:r>
        <w:rPr>
          <w:rStyle w:val="20"/>
          <w:rFonts w:asciiTheme="majorBidi" w:hAnsiTheme="majorBidi" w:cstheme="majorBidi"/>
          <w:sz w:val="20"/>
          <w:szCs w:val="20"/>
        </w:rPr>
        <w:fldChar w:fldCharType="end"/>
      </w:r>
    </w:p>
    <w:p w14:paraId="6825221D">
      <w:pPr>
        <w:tabs>
          <w:tab w:val="left" w:pos="6330"/>
        </w:tabs>
        <w:spacing w:after="0" w:line="240" w:lineRule="auto"/>
        <w:rPr>
          <w:rFonts w:asciiTheme="minorBidi" w:hAnsiTheme="minorBidi"/>
          <w:sz w:val="20"/>
          <w:szCs w:val="20"/>
        </w:rPr>
      </w:pPr>
    </w:p>
    <w:p w14:paraId="4849D08A">
      <w:pPr>
        <w:numPr>
          <w:ilvl w:val="0"/>
          <w:numId w:val="36"/>
        </w:numPr>
        <w:tabs>
          <w:tab w:val="left" w:pos="720"/>
          <w:tab w:val="left" w:pos="6330"/>
          <w:tab w:val="clear" w:pos="360"/>
        </w:tabs>
        <w:spacing w:after="0" w:line="240" w:lineRule="auto"/>
        <w:rPr>
          <w:rFonts w:asciiTheme="minorBidi" w:hAnsiTheme="minorBidi"/>
          <w:sz w:val="20"/>
          <w:szCs w:val="20"/>
          <w:lang w:val="es-EC"/>
        </w:rPr>
      </w:pPr>
      <w:r>
        <w:rPr>
          <w:rFonts w:asciiTheme="minorBidi" w:hAnsiTheme="minorBidi"/>
          <w:b/>
          <w:bCs/>
          <w:sz w:val="20"/>
          <w:szCs w:val="20"/>
          <w:lang w:val="es-EC"/>
        </w:rPr>
        <w:t>Simula push a remoto:</w:t>
      </w:r>
    </w:p>
    <w:p w14:paraId="7BFD800B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log --oneline --graph --all</w:t>
      </w:r>
    </w:p>
    <w:p w14:paraId="21C51006">
      <w:pPr>
        <w:tabs>
          <w:tab w:val="left" w:pos="6330"/>
        </w:tabs>
        <w:spacing w:after="0" w:line="240" w:lineRule="auto"/>
        <w:ind w:left="36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git branch -a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1345C90"/>
    <w:multiLevelType w:val="multilevel"/>
    <w:tmpl w:val="01345C9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7">
    <w:nsid w:val="028136B0"/>
    <w:multiLevelType w:val="multilevel"/>
    <w:tmpl w:val="028136B0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8">
    <w:nsid w:val="08625603"/>
    <w:multiLevelType w:val="multilevel"/>
    <w:tmpl w:val="08625603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9">
    <w:nsid w:val="0A813262"/>
    <w:multiLevelType w:val="multilevel"/>
    <w:tmpl w:val="0A813262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0">
    <w:nsid w:val="0E7C6709"/>
    <w:multiLevelType w:val="multilevel"/>
    <w:tmpl w:val="0E7C6709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1">
    <w:nsid w:val="139C0191"/>
    <w:multiLevelType w:val="multilevel"/>
    <w:tmpl w:val="139C0191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2">
    <w:nsid w:val="143C06FC"/>
    <w:multiLevelType w:val="multilevel"/>
    <w:tmpl w:val="143C06FC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3">
    <w:nsid w:val="19A87979"/>
    <w:multiLevelType w:val="multilevel"/>
    <w:tmpl w:val="19A87979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4">
    <w:nsid w:val="1C6B67E3"/>
    <w:multiLevelType w:val="multilevel"/>
    <w:tmpl w:val="1C6B67E3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5">
    <w:nsid w:val="234B19E9"/>
    <w:multiLevelType w:val="multilevel"/>
    <w:tmpl w:val="234B19E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6">
    <w:nsid w:val="2AB946F5"/>
    <w:multiLevelType w:val="multilevel"/>
    <w:tmpl w:val="2AB946F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7">
    <w:nsid w:val="2AC33422"/>
    <w:multiLevelType w:val="multilevel"/>
    <w:tmpl w:val="2AC3342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8">
    <w:nsid w:val="2FFF0088"/>
    <w:multiLevelType w:val="multilevel"/>
    <w:tmpl w:val="2FFF0088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9">
    <w:nsid w:val="35DE35BB"/>
    <w:multiLevelType w:val="multilevel"/>
    <w:tmpl w:val="35DE35B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0">
    <w:nsid w:val="416A3C74"/>
    <w:multiLevelType w:val="multilevel"/>
    <w:tmpl w:val="416A3C74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1">
    <w:nsid w:val="4820337A"/>
    <w:multiLevelType w:val="multilevel"/>
    <w:tmpl w:val="4820337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2">
    <w:nsid w:val="578665AC"/>
    <w:multiLevelType w:val="multilevel"/>
    <w:tmpl w:val="578665AC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3">
    <w:nsid w:val="5795302C"/>
    <w:multiLevelType w:val="multilevel"/>
    <w:tmpl w:val="5795302C"/>
    <w:lvl w:ilvl="0" w:tentative="0">
      <w:start w:val="5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4">
    <w:nsid w:val="59A569AA"/>
    <w:multiLevelType w:val="multilevel"/>
    <w:tmpl w:val="59A569AA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5">
    <w:nsid w:val="5D990FDA"/>
    <w:multiLevelType w:val="multilevel"/>
    <w:tmpl w:val="5D990FDA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6">
    <w:nsid w:val="5E720DBE"/>
    <w:multiLevelType w:val="multilevel"/>
    <w:tmpl w:val="5E720DB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7">
    <w:nsid w:val="5FDA0982"/>
    <w:multiLevelType w:val="multilevel"/>
    <w:tmpl w:val="5FDA0982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8">
    <w:nsid w:val="61D44700"/>
    <w:multiLevelType w:val="multilevel"/>
    <w:tmpl w:val="61D44700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9">
    <w:nsid w:val="638D6B39"/>
    <w:multiLevelType w:val="multilevel"/>
    <w:tmpl w:val="638D6B39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0">
    <w:nsid w:val="69830BC2"/>
    <w:multiLevelType w:val="multilevel"/>
    <w:tmpl w:val="69830BC2"/>
    <w:lvl w:ilvl="0" w:tentative="0">
      <w:start w:val="5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1">
    <w:nsid w:val="6D010620"/>
    <w:multiLevelType w:val="multilevel"/>
    <w:tmpl w:val="6D010620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2">
    <w:nsid w:val="6D701EDA"/>
    <w:multiLevelType w:val="multilevel"/>
    <w:tmpl w:val="6D701EDA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3">
    <w:nsid w:val="6FA85CB9"/>
    <w:multiLevelType w:val="multilevel"/>
    <w:tmpl w:val="6FA85CB9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4">
    <w:nsid w:val="7C995115"/>
    <w:multiLevelType w:val="multilevel"/>
    <w:tmpl w:val="7C9951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5">
    <w:nsid w:val="7EC821D4"/>
    <w:multiLevelType w:val="multilevel"/>
    <w:tmpl w:val="7EC821D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9"/>
  </w:num>
  <w:num w:numId="8">
    <w:abstractNumId w:val="31"/>
  </w:num>
  <w:num w:numId="9">
    <w:abstractNumId w:val="13"/>
  </w:num>
  <w:num w:numId="10">
    <w:abstractNumId w:val="21"/>
  </w:num>
  <w:num w:numId="11">
    <w:abstractNumId w:val="8"/>
  </w:num>
  <w:num w:numId="12">
    <w:abstractNumId w:val="27"/>
  </w:num>
  <w:num w:numId="13">
    <w:abstractNumId w:val="35"/>
  </w:num>
  <w:num w:numId="14">
    <w:abstractNumId w:val="9"/>
  </w:num>
  <w:num w:numId="15">
    <w:abstractNumId w:val="28"/>
  </w:num>
  <w:num w:numId="16">
    <w:abstractNumId w:val="18"/>
  </w:num>
  <w:num w:numId="17">
    <w:abstractNumId w:val="6"/>
  </w:num>
  <w:num w:numId="18">
    <w:abstractNumId w:val="20"/>
  </w:num>
  <w:num w:numId="19">
    <w:abstractNumId w:val="10"/>
  </w:num>
  <w:num w:numId="20">
    <w:abstractNumId w:val="16"/>
  </w:num>
  <w:num w:numId="21">
    <w:abstractNumId w:val="14"/>
  </w:num>
  <w:num w:numId="22">
    <w:abstractNumId w:val="24"/>
  </w:num>
  <w:num w:numId="23">
    <w:abstractNumId w:val="7"/>
  </w:num>
  <w:num w:numId="24">
    <w:abstractNumId w:val="23"/>
  </w:num>
  <w:num w:numId="25">
    <w:abstractNumId w:val="15"/>
  </w:num>
  <w:num w:numId="26">
    <w:abstractNumId w:val="25"/>
  </w:num>
  <w:num w:numId="27">
    <w:abstractNumId w:val="29"/>
  </w:num>
  <w:num w:numId="28">
    <w:abstractNumId w:val="12"/>
  </w:num>
  <w:num w:numId="29">
    <w:abstractNumId w:val="30"/>
  </w:num>
  <w:num w:numId="30">
    <w:abstractNumId w:val="34"/>
  </w:num>
  <w:num w:numId="31">
    <w:abstractNumId w:val="32"/>
  </w:num>
  <w:num w:numId="32">
    <w:abstractNumId w:val="22"/>
  </w:num>
  <w:num w:numId="33">
    <w:abstractNumId w:val="11"/>
  </w:num>
  <w:num w:numId="34">
    <w:abstractNumId w:val="17"/>
  </w:num>
  <w:num w:numId="35">
    <w:abstractNumId w:val="3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637B"/>
    <w:rsid w:val="00051907"/>
    <w:rsid w:val="0006063C"/>
    <w:rsid w:val="000D2681"/>
    <w:rsid w:val="0015074B"/>
    <w:rsid w:val="0029639D"/>
    <w:rsid w:val="00326F90"/>
    <w:rsid w:val="00414B45"/>
    <w:rsid w:val="00443604"/>
    <w:rsid w:val="004F173C"/>
    <w:rsid w:val="00551E6A"/>
    <w:rsid w:val="005F2684"/>
    <w:rsid w:val="006F2CDE"/>
    <w:rsid w:val="007E70FA"/>
    <w:rsid w:val="00837F04"/>
    <w:rsid w:val="00892D73"/>
    <w:rsid w:val="008E33DF"/>
    <w:rsid w:val="008F39FD"/>
    <w:rsid w:val="009741DF"/>
    <w:rsid w:val="009B6B8C"/>
    <w:rsid w:val="00A361E9"/>
    <w:rsid w:val="00AA08E9"/>
    <w:rsid w:val="00AA1D8D"/>
    <w:rsid w:val="00B47730"/>
    <w:rsid w:val="00B900DB"/>
    <w:rsid w:val="00C23970"/>
    <w:rsid w:val="00CB0664"/>
    <w:rsid w:val="00CD61B9"/>
    <w:rsid w:val="00D54AF2"/>
    <w:rsid w:val="00D8422C"/>
    <w:rsid w:val="00D8432E"/>
    <w:rsid w:val="00E27A8F"/>
    <w:rsid w:val="00E77935"/>
    <w:rsid w:val="00EE1803"/>
    <w:rsid w:val="00F968C5"/>
    <w:rsid w:val="00FC693F"/>
    <w:rsid w:val="09122E6E"/>
    <w:rsid w:val="0AFA540A"/>
    <w:rsid w:val="0B3862EA"/>
    <w:rsid w:val="120B196D"/>
    <w:rsid w:val="1B603B38"/>
    <w:rsid w:val="7048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Encabezado Car"/>
    <w:basedOn w:val="11"/>
    <w:link w:val="19"/>
    <w:uiPriority w:val="99"/>
  </w:style>
  <w:style w:type="character" w:customStyle="1" w:styleId="137">
    <w:name w:val="Pie de página C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ítulo C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ítulo C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Texto independiente Car"/>
    <w:basedOn w:val="11"/>
    <w:link w:val="13"/>
    <w:qFormat/>
    <w:uiPriority w:val="99"/>
  </w:style>
  <w:style w:type="character" w:customStyle="1" w:styleId="146">
    <w:name w:val="Texto independiente 2 Car"/>
    <w:basedOn w:val="11"/>
    <w:link w:val="14"/>
    <w:qFormat/>
    <w:uiPriority w:val="99"/>
  </w:style>
  <w:style w:type="character" w:customStyle="1" w:styleId="147">
    <w:name w:val="Texto independiente 3 C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Texto macro C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Cita C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Cita destacada C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AB42FA2FAA5E4B9AE16D50B29CA49D" ma:contentTypeVersion="21" ma:contentTypeDescription="Crear nuevo documento." ma:contentTypeScope="" ma:versionID="c9cefb3423520709f7ff54cfd5419290">
  <xsd:schema xmlns:xsd="http://www.w3.org/2001/XMLSchema" xmlns:xs="http://www.w3.org/2001/XMLSchema" xmlns:p="http://schemas.microsoft.com/office/2006/metadata/properties" xmlns:ns2="1cf5af2c-8113-4bdd-a1ee-dfb1a6e837b4" xmlns:ns3="e97e9979-510e-4255-b603-1961139aecd4" targetNamespace="http://schemas.microsoft.com/office/2006/metadata/properties" ma:root="true" ma:fieldsID="b27cf9657427e15d6d885558170c0ded" ns2:_="" ns3:_="">
    <xsd:import namespace="1cf5af2c-8113-4bdd-a1ee-dfb1a6e837b4"/>
    <xsd:import namespace="e97e9979-510e-4255-b603-1961139ae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URL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af2c-8113-4bdd-a1ee-dfb1a6e837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9889e00-5939-4d44-ab83-5947b365a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RL" ma:index="26" nillable="true" ma:displayName="URL" ma:format="Hyperlink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7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e9979-510e-4255-b603-1961139aec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e84e03-38eb-481e-a73b-a89bda675f3d}" ma:internalName="TaxCatchAll" ma:showField="CatchAllData" ma:web="e97e9979-510e-4255-b603-1961139aec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f5af2c-8113-4bdd-a1ee-dfb1a6e837b4">
      <Terms xmlns="http://schemas.microsoft.com/office/infopath/2007/PartnerControls"/>
    </lcf76f155ced4ddcb4097134ff3c332f>
    <_Flow_SignoffStatus xmlns="1cf5af2c-8113-4bdd-a1ee-dfb1a6e837b4" xsi:nil="true"/>
    <TaxCatchAll xmlns="e97e9979-510e-4255-b603-1961139aecd4" xsi:nil="true"/>
    <URL xmlns="1cf5af2c-8113-4bdd-a1ee-dfb1a6e837b4">
      <Url xsi:nil="true"/>
      <Description xsi:nil="true"/>
    </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6E816-330C-45DD-B1F8-A5B1A6999DCB}">
  <ds:schemaRefs/>
</ds:datastoreItem>
</file>

<file path=customXml/itemProps2.xml><?xml version="1.0" encoding="utf-8"?>
<ds:datastoreItem xmlns:ds="http://schemas.openxmlformats.org/officeDocument/2006/customXml" ds:itemID="{92839D95-D708-4ABB-8438-7B9B58E98263}">
  <ds:schemaRefs/>
</ds:datastoreItem>
</file>

<file path=customXml/itemProps3.xml><?xml version="1.0" encoding="utf-8"?>
<ds:datastoreItem xmlns:ds="http://schemas.openxmlformats.org/officeDocument/2006/customXml" ds:itemID="{66305488-99D8-4185-AA29-DEB78A4E58A0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106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2025-11-13T22:53:00Z</dcterms:created>
  <dc:creator>python-docx</dc:creator>
  <dc:description>generated by python-docx</dc:description>
  <cp:lastModifiedBy>gilberto.vizuete</cp:lastModifiedBy>
  <dcterms:modified xsi:type="dcterms:W3CDTF">2025-11-14T16:32:33Z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0x01010049AB42FA2FAA5E4B9AE16D50B29CA49D</vt:lpwstr>
  </property>
  <property fmtid="{D5CDD505-2E9C-101B-9397-08002B2CF9AE}" pid="3" name="MediaServiceImageTags">
    <vt:lpwstr/>
  </property>
  <property fmtid="{D5CDD505-2E9C-101B-9397-08002B2CF9AE}" pid="4" name="KSOProductBuildVer">
    <vt:lpwstr>1033-12.2.0.23155</vt:lpwstr>
  </property>
  <property fmtid="{D5CDD505-2E9C-101B-9397-08002B2CF9AE}" pid="5" name="ICV">
    <vt:lpwstr>A3E4E2DBD7C942CAAB293C943FC5AA92_12</vt:lpwstr>
  </property>
</Properties>
</file>